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center"/>
        <w:textAlignment w:val="auto"/>
        <w:rPr>
          <w:rFonts w:hint="default" w:ascii="Times New Roman" w:hAnsi="Times New Roman" w:eastAsia="Times New Roman" w:cs="Times New Roman"/>
          <w:b/>
          <w:bCs/>
          <w:color w:val="auto"/>
          <w:sz w:val="32"/>
          <w:szCs w:val="32"/>
        </w:rPr>
      </w:pPr>
      <w:r>
        <w:rPr>
          <w:rFonts w:hint="default" w:ascii="Times New Roman" w:hAnsi="Times New Roman" w:eastAsia="Times New Roman" w:cs="Times New Roman"/>
          <w:b/>
          <w:bCs/>
          <w:color w:val="auto"/>
          <w:sz w:val="32"/>
          <w:szCs w:val="32"/>
          <w:rtl w:val="0"/>
        </w:rPr>
        <w:t>МІНІСТЕРСТВО ОСВІТИ І НАУКИ УКРАЇНИ</w:t>
      </w:r>
    </w:p>
    <w:p w14:paraId="000000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center"/>
        <w:textAlignment w:val="auto"/>
        <w:rPr>
          <w:rFonts w:hint="default" w:ascii="Times New Roman" w:hAnsi="Times New Roman" w:eastAsia="Times New Roman" w:cs="Times New Roman"/>
          <w:b/>
          <w:bCs/>
          <w:color w:val="auto"/>
          <w:sz w:val="32"/>
          <w:szCs w:val="32"/>
        </w:rPr>
      </w:pPr>
      <w:r>
        <w:rPr>
          <w:rFonts w:hint="default" w:ascii="Times New Roman" w:hAnsi="Times New Roman" w:eastAsia="Times New Roman" w:cs="Times New Roman"/>
          <w:b/>
          <w:bCs/>
          <w:color w:val="auto"/>
          <w:sz w:val="32"/>
          <w:szCs w:val="32"/>
          <w:rtl w:val="0"/>
        </w:rPr>
        <w:t>Національний університет «Полтавська політехніка імені Юрія Кондратюка»</w:t>
      </w:r>
    </w:p>
    <w:p w14:paraId="000000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center"/>
        <w:textAlignment w:val="auto"/>
        <w:rPr>
          <w:rFonts w:hint="default" w:ascii="Times New Roman" w:hAnsi="Times New Roman" w:eastAsia="Times New Roman" w:cs="Times New Roman"/>
          <w:b/>
          <w:bCs/>
          <w:color w:val="auto"/>
          <w:sz w:val="32"/>
          <w:szCs w:val="32"/>
        </w:rPr>
      </w:pPr>
      <w:r>
        <w:rPr>
          <w:rFonts w:hint="default" w:ascii="Times New Roman" w:hAnsi="Times New Roman" w:eastAsia="Times New Roman" w:cs="Times New Roman"/>
          <w:b/>
          <w:bCs/>
          <w:color w:val="auto"/>
          <w:sz w:val="32"/>
          <w:szCs w:val="32"/>
          <w:rtl w:val="0"/>
        </w:rPr>
        <w:t>Навчально-науковий інститут інформаційних технологій та робототехніки</w:t>
      </w:r>
    </w:p>
    <w:p w14:paraId="000000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360" w:lineRule="auto"/>
        <w:jc w:val="center"/>
        <w:textAlignment w:val="auto"/>
        <w:rPr>
          <w:rFonts w:hint="default" w:ascii="Times New Roman" w:hAnsi="Times New Roman" w:eastAsia="Times New Roman" w:cs="Times New Roman"/>
          <w:b/>
          <w:bCs/>
          <w:color w:val="auto"/>
          <w:sz w:val="32"/>
          <w:szCs w:val="32"/>
        </w:rPr>
      </w:pPr>
      <w:r>
        <w:rPr>
          <w:rFonts w:hint="default" w:ascii="Times New Roman" w:hAnsi="Times New Roman" w:eastAsia="Times New Roman" w:cs="Times New Roman"/>
          <w:b/>
          <w:bCs/>
          <w:color w:val="auto"/>
          <w:sz w:val="32"/>
          <w:szCs w:val="32"/>
          <w:rtl w:val="0"/>
        </w:rPr>
        <w:t>ЛАБОРАТОРНА РОБОТА №1</w:t>
      </w:r>
    </w:p>
    <w:p w14:paraId="000000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360" w:lineRule="auto"/>
        <w:jc w:val="center"/>
        <w:textAlignment w:val="auto"/>
        <w:rPr>
          <w:rFonts w:hint="default" w:ascii="Times New Roman" w:hAnsi="Times New Roman" w:eastAsia="Times New Roman" w:cs="Times New Roman"/>
          <w:b/>
          <w:bCs/>
          <w:color w:val="auto"/>
          <w:sz w:val="32"/>
          <w:szCs w:val="32"/>
        </w:rPr>
      </w:pPr>
      <w:r>
        <w:rPr>
          <w:rFonts w:hint="default" w:ascii="Times New Roman" w:hAnsi="Times New Roman" w:eastAsia="Times New Roman" w:cs="Times New Roman"/>
          <w:color w:val="auto"/>
          <w:sz w:val="32"/>
          <w:szCs w:val="32"/>
          <w:rtl w:val="0"/>
        </w:rPr>
        <w:t xml:space="preserve">з дисципліни: </w:t>
      </w:r>
      <w:r>
        <w:rPr>
          <w:rFonts w:hint="default" w:ascii="Times New Roman" w:hAnsi="Times New Roman" w:eastAsia="Times New Roman" w:cs="Times New Roman"/>
          <w:b/>
          <w:bCs/>
          <w:color w:val="auto"/>
          <w:sz w:val="32"/>
          <w:szCs w:val="32"/>
          <w:rtl w:val="0"/>
        </w:rPr>
        <w:t>«Теорія алгоритмів»</w:t>
      </w:r>
    </w:p>
    <w:p w14:paraId="330AC7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360" w:lineRule="auto"/>
        <w:jc w:val="center"/>
        <w:textAlignment w:val="auto"/>
        <w:rPr>
          <w:rFonts w:hint="default" w:ascii="Times New Roman" w:hAnsi="Times New Roman" w:eastAsia="Times New Roman" w:cs="Times New Roman"/>
          <w:color w:val="auto"/>
          <w:sz w:val="32"/>
          <w:szCs w:val="32"/>
          <w:rtl w:val="0"/>
        </w:rPr>
      </w:pPr>
      <w:r>
        <w:rPr>
          <w:rFonts w:hint="default" w:ascii="Times New Roman" w:hAnsi="Times New Roman" w:eastAsia="Times New Roman" w:cs="Times New Roman"/>
          <w:color w:val="auto"/>
          <w:sz w:val="32"/>
          <w:szCs w:val="32"/>
          <w:rtl w:val="0"/>
        </w:rPr>
        <w:t>на тему:</w:t>
      </w:r>
    </w:p>
    <w:p w14:paraId="000000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360" w:lineRule="auto"/>
        <w:jc w:val="center"/>
        <w:textAlignment w:val="auto"/>
        <w:rPr>
          <w:rFonts w:hint="default" w:ascii="Times New Roman" w:hAnsi="Times New Roman" w:eastAsia="Times New Roman" w:cs="Times New Roman"/>
          <w:b/>
          <w:bCs/>
          <w:color w:val="auto"/>
          <w:sz w:val="32"/>
          <w:szCs w:val="32"/>
        </w:rPr>
      </w:pPr>
      <w:r>
        <w:rPr>
          <w:rFonts w:hint="default" w:ascii="Times New Roman" w:hAnsi="Times New Roman" w:eastAsia="Times New Roman" w:cs="Times New Roman"/>
          <w:b/>
          <w:bCs/>
          <w:color w:val="auto"/>
          <w:sz w:val="32"/>
          <w:szCs w:val="32"/>
          <w:rtl w:val="0"/>
        </w:rPr>
        <w:t>«Введення в теорію алгоритмів. Поняття алгоритму»</w:t>
      </w:r>
    </w:p>
    <w:p w14:paraId="000000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360" w:lineRule="auto"/>
        <w:jc w:val="center"/>
        <w:textAlignment w:val="auto"/>
        <w:rPr>
          <w:rFonts w:hint="default" w:ascii="Times New Roman" w:hAnsi="Times New Roman" w:eastAsia="Times New Roman" w:cs="Times New Roman"/>
          <w:b/>
          <w:bCs/>
          <w:color w:val="auto"/>
          <w:sz w:val="32"/>
          <w:szCs w:val="32"/>
        </w:rPr>
      </w:pPr>
      <w:r>
        <w:rPr>
          <w:rFonts w:hint="default" w:ascii="Times New Roman" w:hAnsi="Times New Roman" w:eastAsia="Times New Roman" w:cs="Times New Roman"/>
          <w:b/>
          <w:bCs/>
          <w:color w:val="auto"/>
          <w:sz w:val="32"/>
          <w:szCs w:val="32"/>
          <w:rtl w:val="0"/>
        </w:rPr>
        <w:t>Варіант 25</w:t>
      </w:r>
    </w:p>
    <w:p w14:paraId="000000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360" w:lineRule="auto"/>
        <w:jc w:val="left"/>
        <w:textAlignment w:val="auto"/>
        <w:rPr>
          <w:rFonts w:hint="default" w:ascii="Times New Roman" w:hAnsi="Times New Roman" w:eastAsia="Times New Roman" w:cs="Times New Roman"/>
          <w:b/>
          <w:bCs/>
          <w:color w:val="auto"/>
          <w:sz w:val="32"/>
          <w:szCs w:val="32"/>
        </w:rPr>
      </w:pPr>
      <w:r>
        <w:rPr>
          <w:rFonts w:hint="default" w:ascii="Times New Roman" w:hAnsi="Times New Roman" w:eastAsia="Times New Roman" w:cs="Times New Roman"/>
          <w:color w:val="auto"/>
          <w:sz w:val="32"/>
          <w:szCs w:val="32"/>
          <w:rtl w:val="0"/>
        </w:rPr>
        <w:t>Виконавла:</w:t>
      </w:r>
      <w:r>
        <w:rPr>
          <w:rFonts w:hint="default" w:ascii="Times New Roman" w:hAnsi="Times New Roman" w:eastAsia="Times New Roman" w:cs="Times New Roman"/>
          <w:color w:val="auto"/>
          <w:sz w:val="32"/>
          <w:szCs w:val="32"/>
          <w:rtl w:val="0"/>
        </w:rPr>
        <w:br w:type="textWrapping"/>
      </w:r>
      <w:r>
        <w:rPr>
          <w:rFonts w:hint="default" w:ascii="Times New Roman" w:hAnsi="Times New Roman" w:eastAsia="Times New Roman" w:cs="Times New Roman"/>
          <w:color w:val="auto"/>
          <w:sz w:val="32"/>
          <w:szCs w:val="32"/>
          <w:rtl w:val="0"/>
        </w:rPr>
        <w:t xml:space="preserve">студентка групи </w:t>
      </w:r>
      <w:r>
        <w:rPr>
          <w:rFonts w:hint="default" w:ascii="Times New Roman" w:hAnsi="Times New Roman" w:eastAsia="Times New Roman" w:cs="Times New Roman"/>
          <w:b/>
          <w:bCs/>
          <w:color w:val="auto"/>
          <w:sz w:val="32"/>
          <w:szCs w:val="32"/>
          <w:rtl w:val="0"/>
        </w:rPr>
        <w:t>204-ТН</w:t>
      </w:r>
      <w:r>
        <w:rPr>
          <w:rFonts w:hint="default" w:ascii="Times New Roman" w:hAnsi="Times New Roman" w:eastAsia="Times New Roman" w:cs="Times New Roman"/>
          <w:b/>
          <w:bCs/>
          <w:color w:val="auto"/>
          <w:sz w:val="32"/>
          <w:szCs w:val="32"/>
          <w:rtl w:val="0"/>
        </w:rPr>
        <w:br w:type="textWrapping"/>
      </w:r>
      <w:r>
        <w:rPr>
          <w:rFonts w:hint="default" w:ascii="Times New Roman" w:hAnsi="Times New Roman" w:eastAsia="Times New Roman" w:cs="Times New Roman"/>
          <w:b/>
          <w:bCs/>
          <w:color w:val="auto"/>
          <w:sz w:val="32"/>
          <w:szCs w:val="32"/>
          <w:rtl w:val="0"/>
        </w:rPr>
        <w:t>Чулковська Олександра</w:t>
      </w:r>
    </w:p>
    <w:p w14:paraId="3E08E7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360" w:lineRule="auto"/>
        <w:jc w:val="left"/>
        <w:textAlignment w:val="auto"/>
        <w:rPr>
          <w:rFonts w:hint="default" w:ascii="Times New Roman" w:hAnsi="Times New Roman" w:eastAsia="Times New Roman" w:cs="Times New Roman"/>
          <w:color w:val="auto"/>
          <w:sz w:val="32"/>
          <w:szCs w:val="32"/>
          <w:rtl w:val="0"/>
        </w:rPr>
      </w:pPr>
      <w:r>
        <w:rPr>
          <w:rFonts w:hint="default" w:ascii="Times New Roman" w:hAnsi="Times New Roman" w:eastAsia="Times New Roman" w:cs="Times New Roman"/>
          <w:color w:val="auto"/>
          <w:sz w:val="32"/>
          <w:szCs w:val="32"/>
          <w:rtl w:val="0"/>
        </w:rPr>
        <w:t xml:space="preserve">Перевірив: </w:t>
      </w:r>
      <w:r>
        <w:rPr>
          <w:rFonts w:hint="default" w:ascii="Times New Roman" w:hAnsi="Times New Roman" w:cs="Times New Roman"/>
          <w:color w:val="auto"/>
          <w:sz w:val="32"/>
          <w:szCs w:val="32"/>
        </w:rPr>
        <w:fldChar w:fldCharType="begin"/>
      </w:r>
      <w:r>
        <w:rPr>
          <w:rFonts w:hint="default" w:ascii="Times New Roman" w:hAnsi="Times New Roman" w:cs="Times New Roman"/>
          <w:color w:val="auto"/>
          <w:sz w:val="32"/>
          <w:szCs w:val="32"/>
        </w:rPr>
        <w:instrText xml:space="preserve"> HYPERLINK "https://dist.nupp.edu.ua/user/profile.php?id=3886" \h </w:instrText>
      </w:r>
      <w:r>
        <w:rPr>
          <w:rFonts w:hint="default" w:ascii="Times New Roman" w:hAnsi="Times New Roman" w:cs="Times New Roman"/>
          <w:color w:val="auto"/>
          <w:sz w:val="32"/>
          <w:szCs w:val="32"/>
        </w:rPr>
        <w:fldChar w:fldCharType="separate"/>
      </w:r>
      <w:r>
        <w:rPr>
          <w:rFonts w:hint="default" w:ascii="Times New Roman" w:hAnsi="Times New Roman" w:eastAsia="Times New Roman" w:cs="Times New Roman"/>
          <w:b/>
          <w:bCs/>
          <w:color w:val="auto"/>
          <w:sz w:val="32"/>
          <w:szCs w:val="32"/>
          <w:rtl w:val="0"/>
        </w:rPr>
        <w:t>Гайтан Олена Миколаївна</w:t>
      </w:r>
      <w:r>
        <w:rPr>
          <w:rFonts w:hint="default" w:ascii="Times New Roman" w:hAnsi="Times New Roman" w:eastAsia="Times New Roman" w:cs="Times New Roman"/>
          <w:b/>
          <w:bCs/>
          <w:color w:val="auto"/>
          <w:sz w:val="32"/>
          <w:szCs w:val="32"/>
          <w:rtl w:val="0"/>
        </w:rPr>
        <w:fldChar w:fldCharType="end"/>
      </w:r>
      <w:r>
        <w:rPr>
          <w:rFonts w:hint="default" w:ascii="Times New Roman" w:hAnsi="Times New Roman" w:eastAsia="Times New Roman" w:cs="Times New Roman"/>
          <w:color w:val="auto"/>
          <w:sz w:val="32"/>
          <w:szCs w:val="32"/>
          <w:rtl w:val="0"/>
        </w:rPr>
        <w:t xml:space="preserve"> </w:t>
      </w:r>
    </w:p>
    <w:p w14:paraId="529AAC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50" w:after="0" w:afterLines="150" w:line="360" w:lineRule="auto"/>
        <w:jc w:val="left"/>
        <w:textAlignment w:val="auto"/>
        <w:rPr>
          <w:rFonts w:hint="default" w:ascii="Times New Roman" w:hAnsi="Times New Roman" w:eastAsia="Times New Roman" w:cs="Times New Roman"/>
          <w:color w:val="auto"/>
          <w:sz w:val="32"/>
          <w:szCs w:val="32"/>
          <w:rtl w:val="0"/>
        </w:rPr>
      </w:pPr>
    </w:p>
    <w:p w14:paraId="000000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50" w:after="0" w:afterLines="150" w:line="360" w:lineRule="auto"/>
        <w:jc w:val="center"/>
        <w:textAlignment w:val="auto"/>
        <w:rPr>
          <w:rFonts w:hint="default" w:ascii="Times New Roman" w:hAnsi="Times New Roman" w:eastAsia="Times New Roman" w:cs="Times New Roman"/>
          <w:b/>
          <w:bCs/>
          <w:color w:val="auto"/>
          <w:sz w:val="32"/>
          <w:szCs w:val="32"/>
          <w:rtl w:val="0"/>
        </w:rPr>
      </w:pPr>
      <w:r>
        <w:rPr>
          <w:rFonts w:hint="default" w:ascii="Times New Roman" w:hAnsi="Times New Roman" w:eastAsia="Times New Roman" w:cs="Times New Roman"/>
          <w:b/>
          <w:bCs/>
          <w:color w:val="auto"/>
          <w:sz w:val="32"/>
          <w:szCs w:val="32"/>
          <w:rtl w:val="0"/>
        </w:rPr>
        <w:t>Полтава – 2026</w:t>
      </w:r>
    </w:p>
    <w:p w14:paraId="22A8E2AA">
      <w:pPr>
        <w:rPr>
          <w:rFonts w:hint="default" w:ascii="Times New Roman" w:hAnsi="Times New Roman" w:eastAsia="Times New Roman" w:cs="Times New Roman"/>
          <w:b/>
          <w:bCs/>
          <w:color w:val="auto"/>
          <w:sz w:val="28"/>
          <w:szCs w:val="28"/>
          <w:rtl w:val="0"/>
        </w:rPr>
      </w:pPr>
      <w:r>
        <w:rPr>
          <w:rFonts w:hint="default" w:ascii="Times New Roman" w:hAnsi="Times New Roman" w:eastAsia="Times New Roman" w:cs="Times New Roman"/>
          <w:b/>
          <w:bCs/>
          <w:color w:val="auto"/>
          <w:sz w:val="28"/>
          <w:szCs w:val="28"/>
          <w:rtl w:val="0"/>
        </w:rPr>
        <w:br w:type="page"/>
      </w:r>
    </w:p>
    <w:p w14:paraId="1BAAA4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Times New Roman" w:cs="Times New Roman"/>
          <w:b/>
          <w:bCs/>
          <w:color w:val="auto"/>
          <w:sz w:val="28"/>
          <w:szCs w:val="28"/>
          <w:rtl w:val="0"/>
        </w:rPr>
      </w:pPr>
    </w:p>
    <w:p w14:paraId="000000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Times New Roman" w:hAnsi="Times New Roman" w:eastAsia="Times New Roman" w:cs="Times New Roman"/>
          <w:b/>
          <w:bCs/>
          <w:color w:val="auto"/>
          <w:sz w:val="32"/>
          <w:szCs w:val="32"/>
        </w:rPr>
      </w:pPr>
      <w:r>
        <w:rPr>
          <w:rFonts w:hint="default" w:ascii="Times New Roman" w:hAnsi="Times New Roman" w:eastAsia="Times New Roman" w:cs="Times New Roman"/>
          <w:b/>
          <w:bCs/>
          <w:color w:val="auto"/>
          <w:sz w:val="32"/>
          <w:szCs w:val="32"/>
          <w:rtl w:val="0"/>
        </w:rPr>
        <w:t xml:space="preserve">Лабораторна </w:t>
      </w:r>
      <w:r>
        <w:rPr>
          <w:rFonts w:hint="default" w:ascii="Times New Roman" w:hAnsi="Times New Roman" w:eastAsia="Times New Roman" w:cs="Times New Roman"/>
          <w:b/>
          <w:bCs/>
          <w:color w:val="auto"/>
          <w:sz w:val="32"/>
          <w:szCs w:val="32"/>
          <w:rtl w:val="0"/>
          <w:lang w:val="uk-UA"/>
        </w:rPr>
        <w:t>р</w:t>
      </w:r>
      <w:r>
        <w:rPr>
          <w:rFonts w:hint="default" w:ascii="Times New Roman" w:hAnsi="Times New Roman" w:eastAsia="Times New Roman" w:cs="Times New Roman"/>
          <w:b/>
          <w:bCs/>
          <w:color w:val="auto"/>
          <w:sz w:val="32"/>
          <w:szCs w:val="32"/>
          <w:rtl w:val="0"/>
        </w:rPr>
        <w:t>обота №1</w:t>
      </w:r>
    </w:p>
    <w:p w14:paraId="000000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Times New Roman" w:hAnsi="Times New Roman" w:eastAsia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color w:val="auto"/>
          <w:sz w:val="28"/>
          <w:szCs w:val="28"/>
          <w:rtl w:val="0"/>
        </w:rPr>
        <w:t>Тема:</w:t>
      </w: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rtl w:val="0"/>
        </w:rPr>
        <w:t xml:space="preserve"> Введення в теорію алгоритмів. Поняття алгоритму.</w:t>
      </w:r>
    </w:p>
    <w:p w14:paraId="000000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Times New Roman" w:hAnsi="Times New Roman" w:eastAsia="Times New Roman" w:cs="Times New Roman"/>
          <w:b/>
          <w:bCs/>
          <w:color w:val="auto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color w:val="auto"/>
          <w:sz w:val="28"/>
          <w:szCs w:val="28"/>
          <w:rtl w:val="0"/>
        </w:rPr>
        <w:t>Варіант 25</w:t>
      </w:r>
    </w:p>
    <w:p w14:paraId="000000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Times New Roman" w:hAnsi="Times New Roman" w:eastAsia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color w:val="auto"/>
          <w:sz w:val="28"/>
          <w:szCs w:val="28"/>
          <w:rtl w:val="0"/>
        </w:rPr>
        <w:t>Тема задачі:</w:t>
      </w: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rtl w:val="0"/>
        </w:rPr>
        <w:t xml:space="preserve"> Знайти довжину кола та площу круга заданого радіуса R.</w:t>
      </w:r>
    </w:p>
    <w:p w14:paraId="000000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rtl w:val="0"/>
        </w:rPr>
        <w:t>Словесна постановка задачі</w:t>
      </w:r>
    </w:p>
    <w:p w14:paraId="000000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rtl w:val="0"/>
        </w:rPr>
        <w:t xml:space="preserve">Необхідно розробити алгоритм для визначення довжини кола та площі круга за відомим радіусом </w:t>
      </w:r>
      <w:r>
        <w:rPr>
          <w:rFonts w:hint="default" w:ascii="Times New Roman" w:hAnsi="Times New Roman" w:eastAsia="Times New Roman" w:cs="Times New Roman"/>
          <w:b/>
          <w:bCs/>
          <w:color w:val="auto"/>
          <w:sz w:val="28"/>
          <w:szCs w:val="28"/>
          <w:rtl w:val="0"/>
        </w:rPr>
        <w:t>R</w:t>
      </w: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rtl w:val="0"/>
        </w:rPr>
        <w:t>.</w:t>
      </w:r>
    </w:p>
    <w:p w14:paraId="000000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rtl w:val="0"/>
        </w:rPr>
        <w:t xml:space="preserve">Вхідною фізичною величиною є </w:t>
      </w:r>
      <w:r>
        <w:rPr>
          <w:rFonts w:hint="default" w:ascii="Times New Roman" w:hAnsi="Times New Roman" w:eastAsia="Times New Roman" w:cs="Times New Roman"/>
          <w:b/>
          <w:bCs/>
          <w:color w:val="auto"/>
          <w:sz w:val="28"/>
          <w:szCs w:val="28"/>
          <w:rtl w:val="0"/>
        </w:rPr>
        <w:t>радіус R</w:t>
      </w: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rtl w:val="0"/>
        </w:rPr>
        <w:t>. Радіус характеризує відстань від центра круга до будь-якої точки його кола. Радіус є дійсним числом і повинен бути більшим за нуль.</w:t>
      </w:r>
    </w:p>
    <w:p w14:paraId="000000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rtl w:val="0"/>
        </w:rPr>
        <w:t>Одиниця вимірювання радіуса залежить від введених користувачем даних. Наприклад, якщо радіус задано в сантиметрах, то довжина кола буде вимірюватися в сантиметрах, а площа круга — у квадратних сантиметрах.</w:t>
      </w:r>
    </w:p>
    <w:p w14:paraId="000000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rtl w:val="0"/>
        </w:rPr>
        <w:t>Для розв'язання задачі використовуються математичні формули довжини кола та площі круга.</w:t>
      </w:r>
    </w:p>
    <w:p w14:paraId="000000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rtl w:val="0"/>
        </w:rPr>
        <w:t>Обмеженням задачі є умова:</w:t>
      </w:r>
    </w:p>
    <w:p w14:paraId="000000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Times New Roman" w:cs="Times New Roman"/>
          <w:b/>
          <w:bCs/>
          <w:color w:val="auto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color w:val="auto"/>
          <w:sz w:val="28"/>
          <w:szCs w:val="28"/>
          <w:rtl w:val="0"/>
        </w:rPr>
        <w:t>R &gt; 0.</w:t>
      </w:r>
    </w:p>
    <w:p w14:paraId="000000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rtl w:val="0"/>
        </w:rPr>
        <w:t>Якщо радіус не є додатним числом, задача в заданій постановці не має фізичного змісту.</w:t>
      </w:r>
    </w:p>
    <w:p w14:paraId="000000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rtl w:val="0"/>
        </w:rPr>
        <w:t>Результатом роботи алгоритму є два значення:</w:t>
      </w:r>
    </w:p>
    <w:p w14:paraId="00000019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240" w:lineRule="auto"/>
        <w:ind w:left="720" w:hanging="360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color w:val="auto"/>
          <w:sz w:val="28"/>
          <w:szCs w:val="28"/>
          <w:rtl w:val="0"/>
        </w:rPr>
        <w:t>L</w:t>
      </w: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rtl w:val="0"/>
        </w:rPr>
        <w:t xml:space="preserve"> — довжина кола;</w:t>
      </w:r>
    </w:p>
    <w:p w14:paraId="0000001A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ind w:left="720" w:hanging="360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color w:val="auto"/>
          <w:sz w:val="28"/>
          <w:szCs w:val="28"/>
          <w:rtl w:val="0"/>
        </w:rPr>
        <w:t>S</w:t>
      </w: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rtl w:val="0"/>
        </w:rPr>
        <w:t xml:space="preserve"> — площа круга.</w:t>
      </w:r>
    </w:p>
    <w:p w14:paraId="000000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rtl w:val="0"/>
        </w:rPr>
        <w:t>Математична модель</w:t>
      </w:r>
    </w:p>
    <w:p w14:paraId="000000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rtl w:val="0"/>
        </w:rPr>
        <w:t>Для визначення довжини кола використовується формула:</w:t>
      </w:r>
    </w:p>
    <w:p w14:paraId="000000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Times New Roman" w:cs="Times New Roman"/>
          <w:b/>
          <w:bCs/>
          <w:color w:val="auto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color w:val="auto"/>
          <w:sz w:val="28"/>
          <w:szCs w:val="28"/>
          <w:rtl w:val="0"/>
        </w:rPr>
        <w:t>L = 2 · π · R</w:t>
      </w:r>
    </w:p>
    <w:p w14:paraId="000000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rtl w:val="0"/>
        </w:rPr>
        <w:t>де:</w:t>
      </w:r>
    </w:p>
    <w:p w14:paraId="00000020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240" w:lineRule="auto"/>
        <w:ind w:left="720" w:hanging="360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color w:val="auto"/>
          <w:sz w:val="28"/>
          <w:szCs w:val="28"/>
          <w:rtl w:val="0"/>
        </w:rPr>
        <w:t>L</w:t>
      </w: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rtl w:val="0"/>
        </w:rPr>
        <w:t xml:space="preserve"> — довжина кола;</w:t>
      </w:r>
    </w:p>
    <w:p w14:paraId="00000021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720" w:hanging="360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color w:val="auto"/>
          <w:sz w:val="28"/>
          <w:szCs w:val="28"/>
          <w:rtl w:val="0"/>
        </w:rPr>
        <w:t>R</w:t>
      </w: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rtl w:val="0"/>
        </w:rPr>
        <w:t xml:space="preserve"> — радіус;</w:t>
      </w:r>
    </w:p>
    <w:p w14:paraId="00000022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ind w:left="720" w:hanging="360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color w:val="auto"/>
          <w:sz w:val="28"/>
          <w:szCs w:val="28"/>
          <w:rtl w:val="0"/>
        </w:rPr>
        <w:t>π</w:t>
      </w: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rtl w:val="0"/>
        </w:rPr>
        <w:t xml:space="preserve"> — математична стала</w:t>
      </w: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rtl w:val="0"/>
          <w:lang w:val="uk-UA"/>
        </w:rPr>
        <w:t>.</w:t>
      </w:r>
    </w:p>
    <w:p w14:paraId="000000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rtl w:val="0"/>
        </w:rPr>
        <w:t>Для визначення площі круга використовується формула:</w:t>
      </w:r>
    </w:p>
    <w:p w14:paraId="000000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Times New Roman" w:cs="Times New Roman"/>
          <w:b/>
          <w:bCs/>
          <w:color w:val="auto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color w:val="auto"/>
          <w:sz w:val="28"/>
          <w:szCs w:val="28"/>
          <w:rtl w:val="0"/>
        </w:rPr>
        <w:t>S = π · R²</w:t>
      </w:r>
    </w:p>
    <w:p w14:paraId="000000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rtl w:val="0"/>
        </w:rPr>
        <w:t>де:</w:t>
      </w:r>
    </w:p>
    <w:p w14:paraId="00000026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240" w:lineRule="auto"/>
        <w:ind w:left="720" w:hanging="360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color w:val="auto"/>
          <w:sz w:val="28"/>
          <w:szCs w:val="28"/>
          <w:rtl w:val="0"/>
        </w:rPr>
        <w:t>S</w:t>
      </w: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rtl w:val="0"/>
        </w:rPr>
        <w:t xml:space="preserve"> — площа круга;</w:t>
      </w:r>
    </w:p>
    <w:p w14:paraId="00000027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720" w:hanging="360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color w:val="auto"/>
          <w:sz w:val="28"/>
          <w:szCs w:val="28"/>
          <w:rtl w:val="0"/>
        </w:rPr>
        <w:t>R</w:t>
      </w: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rtl w:val="0"/>
        </w:rPr>
        <w:t xml:space="preserve"> — радіус;</w:t>
      </w:r>
    </w:p>
    <w:p w14:paraId="00000028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ind w:left="720" w:hanging="360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color w:val="auto"/>
          <w:sz w:val="28"/>
          <w:szCs w:val="28"/>
          <w:rtl w:val="0"/>
        </w:rPr>
        <w:t>π</w:t>
      </w: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rtl w:val="0"/>
        </w:rPr>
        <w:t xml:space="preserve"> — число Пі.</w:t>
      </w:r>
    </w:p>
    <w:p w14:paraId="000000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rtl w:val="0"/>
        </w:rPr>
        <w:t>Отже, математична модель задачі має вигляд:</w:t>
      </w:r>
    </w:p>
    <w:p w14:paraId="000000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Times New Roman" w:cs="Times New Roman"/>
          <w:b/>
          <w:bCs/>
          <w:color w:val="auto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color w:val="auto"/>
          <w:sz w:val="28"/>
          <w:szCs w:val="28"/>
          <w:rtl w:val="0"/>
        </w:rPr>
        <w:t>L = 2πR</w:t>
      </w:r>
    </w:p>
    <w:p w14:paraId="000000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Times New Roman" w:cs="Times New Roman"/>
          <w:b/>
          <w:bCs/>
          <w:color w:val="auto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color w:val="auto"/>
          <w:sz w:val="28"/>
          <w:szCs w:val="28"/>
          <w:rtl w:val="0"/>
        </w:rPr>
        <w:t>S = πR²</w:t>
      </w:r>
    </w:p>
    <w:p w14:paraId="000000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rtl w:val="0"/>
        </w:rPr>
        <w:t>Умова допустимих вхідних даних:</w:t>
      </w:r>
    </w:p>
    <w:p w14:paraId="000000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Times New Roman" w:cs="Times New Roman"/>
          <w:b/>
          <w:bCs/>
          <w:color w:val="auto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color w:val="auto"/>
          <w:sz w:val="28"/>
          <w:szCs w:val="28"/>
          <w:rtl w:val="0"/>
        </w:rPr>
        <w:t>R &gt; 0.</w:t>
      </w:r>
    </w:p>
    <w:p w14:paraId="000000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rtl w:val="0"/>
        </w:rPr>
        <w:t>Алгоритм розв'язання задачі</w:t>
      </w:r>
    </w:p>
    <w:p w14:paraId="000000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rtl w:val="0"/>
        </w:rPr>
        <w:t xml:space="preserve">Для розв'язання задачі використовується </w:t>
      </w:r>
      <w:r>
        <w:rPr>
          <w:rFonts w:hint="default" w:ascii="Times New Roman" w:hAnsi="Times New Roman" w:eastAsia="Times New Roman" w:cs="Times New Roman"/>
          <w:b/>
          <w:bCs/>
          <w:color w:val="auto"/>
          <w:sz w:val="28"/>
          <w:szCs w:val="28"/>
          <w:rtl w:val="0"/>
        </w:rPr>
        <w:t>лінійний алгоритм</w:t>
      </w: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rtl w:val="0"/>
        </w:rPr>
        <w:t>, оскільки всі дії виконуються послідовно та не містять розгалужень або циклів.</w:t>
      </w:r>
    </w:p>
    <w:p w14:paraId="000000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rtl w:val="0"/>
        </w:rPr>
        <w:t>Алгоритм складається з таких етапів:</w:t>
      </w:r>
    </w:p>
    <w:p w14:paraId="00000031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240" w:lineRule="auto"/>
        <w:ind w:left="720" w:hanging="360"/>
        <w:textAlignment w:val="auto"/>
        <w:rPr>
          <w:rFonts w:hint="default" w:ascii="Times New Roman" w:hAnsi="Times New Roman" w:eastAsia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rtl w:val="0"/>
        </w:rPr>
        <w:t>Початок роботи програми.</w:t>
      </w:r>
    </w:p>
    <w:p w14:paraId="00000032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720" w:hanging="360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rtl w:val="0"/>
        </w:rPr>
        <w:t xml:space="preserve">Введення значення радіуса </w:t>
      </w:r>
      <w:r>
        <w:rPr>
          <w:rFonts w:hint="default" w:ascii="Times New Roman" w:hAnsi="Times New Roman" w:eastAsia="Times New Roman" w:cs="Times New Roman"/>
          <w:b/>
          <w:bCs/>
          <w:color w:val="auto"/>
          <w:sz w:val="28"/>
          <w:szCs w:val="28"/>
          <w:rtl w:val="0"/>
        </w:rPr>
        <w:t>R</w:t>
      </w: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rtl w:val="0"/>
        </w:rPr>
        <w:t>.</w:t>
      </w:r>
    </w:p>
    <w:p w14:paraId="00000033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720" w:hanging="360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rtl w:val="0"/>
        </w:rPr>
        <w:t>Обчислення довжини кола за формулою:</w:t>
      </w: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rtl w:val="0"/>
        </w:rPr>
        <w:br w:type="textWrapping"/>
      </w:r>
      <w:r>
        <w:rPr>
          <w:rFonts w:hint="default" w:ascii="Times New Roman" w:hAnsi="Times New Roman" w:eastAsia="Times New Roman" w:cs="Times New Roman"/>
          <w:b/>
          <w:bCs/>
          <w:color w:val="auto"/>
          <w:sz w:val="28"/>
          <w:szCs w:val="28"/>
          <w:rtl w:val="0"/>
        </w:rPr>
        <w:t>L = 2 · π · R</w:t>
      </w:r>
    </w:p>
    <w:p w14:paraId="00000034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720" w:hanging="360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rtl w:val="0"/>
        </w:rPr>
        <w:t>Обчислення площі круга за формулою:</w:t>
      </w: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rtl w:val="0"/>
        </w:rPr>
        <w:br w:type="textWrapping"/>
      </w:r>
      <w:r>
        <w:rPr>
          <w:rFonts w:hint="default" w:ascii="Times New Roman" w:hAnsi="Times New Roman" w:eastAsia="Times New Roman" w:cs="Times New Roman"/>
          <w:b/>
          <w:bCs/>
          <w:color w:val="auto"/>
          <w:sz w:val="28"/>
          <w:szCs w:val="28"/>
          <w:rtl w:val="0"/>
        </w:rPr>
        <w:t>S = π · R²</w:t>
      </w:r>
    </w:p>
    <w:p w14:paraId="00000035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720" w:hanging="360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rtl w:val="0"/>
        </w:rPr>
        <w:t xml:space="preserve">Виведення значення довжини кола </w:t>
      </w:r>
      <w:r>
        <w:rPr>
          <w:rFonts w:hint="default" w:ascii="Times New Roman" w:hAnsi="Times New Roman" w:eastAsia="Times New Roman" w:cs="Times New Roman"/>
          <w:b/>
          <w:bCs/>
          <w:color w:val="auto"/>
          <w:sz w:val="28"/>
          <w:szCs w:val="28"/>
          <w:rtl w:val="0"/>
        </w:rPr>
        <w:t>L</w:t>
      </w: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rtl w:val="0"/>
        </w:rPr>
        <w:t>.</w:t>
      </w:r>
    </w:p>
    <w:p w14:paraId="00000036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720" w:hanging="360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rtl w:val="0"/>
        </w:rPr>
        <w:t xml:space="preserve">Виведення значення площі круга </w:t>
      </w:r>
      <w:r>
        <w:rPr>
          <w:rFonts w:hint="default" w:ascii="Times New Roman" w:hAnsi="Times New Roman" w:eastAsia="Times New Roman" w:cs="Times New Roman"/>
          <w:b/>
          <w:bCs/>
          <w:color w:val="auto"/>
          <w:sz w:val="28"/>
          <w:szCs w:val="28"/>
          <w:rtl w:val="0"/>
        </w:rPr>
        <w:t>S</w:t>
      </w: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rtl w:val="0"/>
        </w:rPr>
        <w:t>.</w:t>
      </w:r>
    </w:p>
    <w:p w14:paraId="00000037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ind w:left="720" w:hanging="360"/>
        <w:textAlignment w:val="auto"/>
        <w:rPr>
          <w:rFonts w:hint="default" w:ascii="Times New Roman" w:hAnsi="Times New Roman" w:eastAsia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rtl w:val="0"/>
        </w:rPr>
        <w:t>Завершення роботи алгоритму.</w:t>
      </w:r>
    </w:p>
    <w:p w14:paraId="000000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rtl w:val="0"/>
        </w:rPr>
        <w:t>Для реалізації алгоритму можна використати будь-яку мову програмування, оскільки методичка не обмежує вибір мови програмування.</w:t>
      </w:r>
    </w:p>
    <w:p w14:paraId="000000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rtl w:val="0"/>
        </w:rPr>
        <w:t>#include &lt;iostream&gt;     // Бібліотека для введення та виведення даних</w:t>
      </w:r>
    </w:p>
    <w:p w14:paraId="000000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Times New Roman" w:cs="Times New Roman"/>
          <w:color w:val="auto"/>
          <w:sz w:val="28"/>
          <w:szCs w:val="28"/>
        </w:rPr>
      </w:pPr>
    </w:p>
    <w:p w14:paraId="000000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rtl w:val="0"/>
        </w:rPr>
        <w:t>using namespace std;    // Дозволяє використовувати cout і cin без std::</w:t>
      </w:r>
    </w:p>
    <w:p w14:paraId="000000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Times New Roman" w:cs="Times New Roman"/>
          <w:color w:val="auto"/>
          <w:sz w:val="28"/>
          <w:szCs w:val="28"/>
        </w:rPr>
      </w:pPr>
    </w:p>
    <w:p w14:paraId="000000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rtl w:val="0"/>
        </w:rPr>
        <w:t>int main()</w:t>
      </w:r>
    </w:p>
    <w:p w14:paraId="000000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rtl w:val="0"/>
        </w:rPr>
        <w:t>{</w:t>
      </w:r>
    </w:p>
    <w:p w14:paraId="000000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rtl w:val="0"/>
        </w:rPr>
        <w:t xml:space="preserve">    // Оголошення змінних</w:t>
      </w:r>
    </w:p>
    <w:p w14:paraId="000000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rtl w:val="0"/>
        </w:rPr>
        <w:t xml:space="preserve">    float R;           // Радіус круга</w:t>
      </w:r>
    </w:p>
    <w:p w14:paraId="000000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rtl w:val="0"/>
        </w:rPr>
        <w:t xml:space="preserve">    double L;           // Довжина кола</w:t>
      </w:r>
    </w:p>
    <w:p w14:paraId="000000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rtl w:val="0"/>
        </w:rPr>
        <w:t xml:space="preserve">    double S;           // Площа круга</w:t>
      </w:r>
    </w:p>
    <w:p w14:paraId="000000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Times New Roman" w:cs="Times New Roman"/>
          <w:color w:val="auto"/>
          <w:sz w:val="28"/>
          <w:szCs w:val="28"/>
        </w:rPr>
      </w:pPr>
    </w:p>
    <w:p w14:paraId="000000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rtl w:val="0"/>
        </w:rPr>
        <w:t xml:space="preserve">    // Стала π (число Пі)</w:t>
      </w:r>
    </w:p>
    <w:p w14:paraId="000000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rtl w:val="0"/>
        </w:rPr>
        <w:t xml:space="preserve">    const double PI = 3.141592653589793;</w:t>
      </w:r>
    </w:p>
    <w:p w14:paraId="000000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Times New Roman" w:cs="Times New Roman"/>
          <w:color w:val="auto"/>
          <w:sz w:val="28"/>
          <w:szCs w:val="28"/>
        </w:rPr>
      </w:pPr>
    </w:p>
    <w:p w14:paraId="000000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rtl w:val="0"/>
        </w:rPr>
        <w:t xml:space="preserve">    // Введення радіуса</w:t>
      </w:r>
    </w:p>
    <w:p w14:paraId="000000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rtl w:val="0"/>
        </w:rPr>
        <w:t xml:space="preserve">    cout &lt;&lt; "Введіть радіус R: ";</w:t>
      </w:r>
    </w:p>
    <w:p w14:paraId="000000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rtl w:val="0"/>
        </w:rPr>
        <w:t xml:space="preserve">    cin &gt;&gt; R;</w:t>
      </w:r>
    </w:p>
    <w:p w14:paraId="000000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Times New Roman" w:cs="Times New Roman"/>
          <w:color w:val="auto"/>
          <w:sz w:val="28"/>
          <w:szCs w:val="28"/>
        </w:rPr>
      </w:pPr>
    </w:p>
    <w:p w14:paraId="000000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rtl w:val="0"/>
        </w:rPr>
        <w:t xml:space="preserve">    // Обчислення довжини кола</w:t>
      </w:r>
    </w:p>
    <w:p w14:paraId="000000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rtl w:val="0"/>
        </w:rPr>
        <w:t xml:space="preserve">    // Формула: L = 2 * π * R</w:t>
      </w:r>
    </w:p>
    <w:p w14:paraId="000000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rtl w:val="0"/>
        </w:rPr>
        <w:t xml:space="preserve">    L = 2 * PI * R;</w:t>
      </w:r>
    </w:p>
    <w:p w14:paraId="000000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Times New Roman" w:cs="Times New Roman"/>
          <w:color w:val="auto"/>
          <w:sz w:val="28"/>
          <w:szCs w:val="28"/>
        </w:rPr>
      </w:pPr>
    </w:p>
    <w:p w14:paraId="000000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rtl w:val="0"/>
        </w:rPr>
        <w:t xml:space="preserve">    // Обчислення площі круга</w:t>
      </w:r>
    </w:p>
    <w:p w14:paraId="000000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rtl w:val="0"/>
        </w:rPr>
        <w:t xml:space="preserve">    // Формула: S = π * R²</w:t>
      </w:r>
    </w:p>
    <w:p w14:paraId="000000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rtl w:val="0"/>
        </w:rPr>
        <w:t xml:space="preserve">    S = PI * R * R;</w:t>
      </w:r>
    </w:p>
    <w:p w14:paraId="000000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Times New Roman" w:cs="Times New Roman"/>
          <w:color w:val="auto"/>
          <w:sz w:val="28"/>
          <w:szCs w:val="28"/>
        </w:rPr>
      </w:pPr>
    </w:p>
    <w:p w14:paraId="000000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rtl w:val="0"/>
        </w:rPr>
        <w:t xml:space="preserve">    // Виведення результатів</w:t>
      </w:r>
    </w:p>
    <w:p w14:paraId="000000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rtl w:val="0"/>
        </w:rPr>
        <w:t xml:space="preserve">    cout &lt;&lt; "Довжина кола L = " &lt;&lt; L &lt;&lt; endl;</w:t>
      </w:r>
    </w:p>
    <w:p w14:paraId="000000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rtl w:val="0"/>
        </w:rPr>
        <w:t xml:space="preserve">    cout &lt;&lt; "Площа круга S = " &lt;&lt; S &lt;&lt; endl;</w:t>
      </w:r>
    </w:p>
    <w:p w14:paraId="000000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Times New Roman" w:cs="Times New Roman"/>
          <w:color w:val="auto"/>
          <w:sz w:val="28"/>
          <w:szCs w:val="28"/>
        </w:rPr>
      </w:pPr>
    </w:p>
    <w:p w14:paraId="000000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rtl w:val="0"/>
        </w:rPr>
        <w:t xml:space="preserve">    return 0;           // Завершення роботи програми</w:t>
      </w:r>
    </w:p>
    <w:p w14:paraId="6486DA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Times New Roman" w:cs="Times New Roman"/>
          <w:color w:val="auto"/>
          <w:sz w:val="28"/>
          <w:szCs w:val="28"/>
          <w:rtl w:val="0"/>
        </w:rPr>
      </w:pP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rtl w:val="0"/>
        </w:rPr>
        <w:t>}</w:t>
      </w:r>
    </w:p>
    <w:p w14:paraId="46523C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Times New Roman" w:hAnsi="Times New Roman" w:eastAsia="Times New Roman" w:cs="Times New Roman"/>
          <w:b/>
          <w:bCs/>
          <w:i/>
          <w:iCs/>
          <w:color w:val="auto"/>
          <w:sz w:val="28"/>
          <w:szCs w:val="28"/>
          <w:rtl w:val="0"/>
        </w:rPr>
      </w:pPr>
      <w:r>
        <w:drawing>
          <wp:inline distT="0" distB="0" distL="114300" distR="114300">
            <wp:extent cx="5745480" cy="1565910"/>
            <wp:effectExtent l="0" t="0" r="0" b="3810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rcRect l="1566" t="13322" r="25025" b="49018"/>
                    <a:stretch>
                      <a:fillRect/>
                    </a:stretch>
                  </pic:blipFill>
                  <pic:spPr>
                    <a:xfrm>
                      <a:off x="0" y="0"/>
                      <a:ext cx="5745480" cy="156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723255" cy="1692275"/>
            <wp:effectExtent l="0" t="0" r="6985" b="14605"/>
            <wp:docPr id="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rcRect l="1422" t="13447" r="24870" b="45528"/>
                    <a:stretch>
                      <a:fillRect/>
                    </a:stretch>
                  </pic:blipFill>
                  <pic:spPr>
                    <a:xfrm>
                      <a:off x="0" y="0"/>
                      <a:ext cx="5723255" cy="169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Times New Roman" w:hAnsi="Times New Roman" w:eastAsia="Times New Roman" w:cs="Times New Roman"/>
          <w:b/>
          <w:bCs/>
          <w:i/>
          <w:iCs/>
          <w:color w:val="auto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i/>
          <w:iCs/>
          <w:color w:val="auto"/>
          <w:sz w:val="28"/>
          <w:szCs w:val="28"/>
          <w:rtl w:val="0"/>
        </w:rPr>
        <w:t>Блок-схема алгоритму</w:t>
      </w:r>
    </w:p>
    <w:p w14:paraId="02CA79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Times New Roman" w:hAnsi="Times New Roman" w:eastAsia="Times New Roman" w:cs="Times New Roman"/>
          <w:color w:val="auto"/>
          <w:sz w:val="28"/>
          <w:szCs w:val="28"/>
          <w:lang w:val="uk-UA"/>
        </w:rPr>
      </w:pPr>
    </w:p>
    <w:p w14:paraId="1F3643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Times New Roman" w:hAnsi="Times New Roman" w:eastAsia="Times New Roman" w:cs="Times New Roman"/>
          <w:color w:val="auto"/>
          <w:sz w:val="28"/>
          <w:szCs w:val="28"/>
          <w:lang w:val="uk-UA"/>
        </w:rPr>
      </w:pP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lang w:val="uk-UA"/>
        </w:rPr>
        <w:drawing>
          <wp:inline distT="0" distB="0" distL="114300" distR="114300">
            <wp:extent cx="3022600" cy="4535805"/>
            <wp:effectExtent l="0" t="0" r="10160" b="5715"/>
            <wp:docPr id="11" name="Picture 11" descr="ChatGPT Image 22 вер. 2026 р., 20_47_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ChatGPT Image 22 вер. 2026 р., 20_47_5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22600" cy="453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rtl w:val="0"/>
        </w:rPr>
        <w:t>Специфікація алгоритму</w:t>
      </w:r>
    </w:p>
    <w:tbl>
      <w:tblPr>
        <w:tblStyle w:val="13"/>
        <w:tblW w:w="854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655"/>
        <w:gridCol w:w="1535"/>
        <w:gridCol w:w="1445"/>
        <w:gridCol w:w="3905"/>
      </w:tblGrid>
      <w:tr w14:paraId="0F69B40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b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/>
                <w:color w:val="auto"/>
                <w:sz w:val="28"/>
                <w:szCs w:val="28"/>
                <w:rtl w:val="0"/>
              </w:rPr>
              <w:t>Назва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b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/>
                <w:color w:val="auto"/>
                <w:sz w:val="28"/>
                <w:szCs w:val="28"/>
                <w:rtl w:val="0"/>
              </w:rPr>
              <w:t>Позначення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b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/>
                <w:color w:val="auto"/>
                <w:sz w:val="28"/>
                <w:szCs w:val="28"/>
                <w:rtl w:val="0"/>
              </w:rPr>
              <w:t>Тип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b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/>
                <w:color w:val="auto"/>
                <w:sz w:val="28"/>
                <w:szCs w:val="28"/>
                <w:rtl w:val="0"/>
              </w:rPr>
              <w:t>Опис</w:t>
            </w:r>
          </w:p>
        </w:tc>
      </w:tr>
      <w:tr w14:paraId="3797463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b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auto"/>
                <w:sz w:val="28"/>
                <w:szCs w:val="28"/>
                <w:rtl w:val="0"/>
              </w:rPr>
              <w:t>Радіус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b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auto"/>
                <w:sz w:val="28"/>
                <w:szCs w:val="28"/>
                <w:rtl w:val="0"/>
              </w:rPr>
              <w:t>R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b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auto"/>
                <w:sz w:val="28"/>
                <w:szCs w:val="28"/>
                <w:rtl w:val="0"/>
              </w:rPr>
              <w:t>double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b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auto"/>
                <w:sz w:val="28"/>
                <w:szCs w:val="28"/>
                <w:rtl w:val="0"/>
              </w:rPr>
              <w:t>Вхідне значення радіуса круга</w:t>
            </w:r>
          </w:p>
        </w:tc>
      </w:tr>
      <w:tr w14:paraId="460821A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b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auto"/>
                <w:sz w:val="28"/>
                <w:szCs w:val="28"/>
                <w:rtl w:val="0"/>
              </w:rPr>
              <w:t>Число Пі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b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auto"/>
                <w:sz w:val="28"/>
                <w:szCs w:val="28"/>
                <w:rtl w:val="0"/>
              </w:rPr>
              <w:t>π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b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auto"/>
                <w:sz w:val="28"/>
                <w:szCs w:val="28"/>
                <w:rtl w:val="0"/>
              </w:rPr>
              <w:t>const double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b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Gungsuh" w:cs="Times New Roman"/>
                <w:b w:val="0"/>
                <w:color w:val="auto"/>
                <w:sz w:val="28"/>
                <w:szCs w:val="28"/>
                <w:rtl w:val="0"/>
              </w:rPr>
              <w:t>Математична стала, π ≈ 3,14159</w:t>
            </w:r>
          </w:p>
        </w:tc>
      </w:tr>
      <w:tr w14:paraId="5FCD35C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b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auto"/>
                <w:sz w:val="28"/>
                <w:szCs w:val="28"/>
                <w:rtl w:val="0"/>
              </w:rPr>
              <w:t>Довжина кола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b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auto"/>
                <w:sz w:val="28"/>
                <w:szCs w:val="28"/>
                <w:rtl w:val="0"/>
              </w:rPr>
              <w:t>L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b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auto"/>
                <w:sz w:val="28"/>
                <w:szCs w:val="28"/>
                <w:rtl w:val="0"/>
              </w:rPr>
              <w:t>double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b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auto"/>
                <w:sz w:val="28"/>
                <w:szCs w:val="28"/>
                <w:rtl w:val="0"/>
              </w:rPr>
              <w:t>Результат обчислення довжини кола</w:t>
            </w:r>
          </w:p>
        </w:tc>
      </w:tr>
      <w:tr w14:paraId="63064F3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b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auto"/>
                <w:sz w:val="28"/>
                <w:szCs w:val="28"/>
                <w:rtl w:val="0"/>
              </w:rPr>
              <w:t>Площа круга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b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auto"/>
                <w:sz w:val="28"/>
                <w:szCs w:val="28"/>
                <w:rtl w:val="0"/>
              </w:rPr>
              <w:t>S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b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auto"/>
                <w:sz w:val="28"/>
                <w:szCs w:val="28"/>
                <w:rtl w:val="0"/>
              </w:rPr>
              <w:t>double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b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auto"/>
                <w:sz w:val="28"/>
                <w:szCs w:val="28"/>
                <w:rtl w:val="0"/>
              </w:rPr>
              <w:t>Результат обчислення площі круга</w:t>
            </w:r>
          </w:p>
        </w:tc>
      </w:tr>
    </w:tbl>
    <w:p w14:paraId="000000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color w:val="auto"/>
          <w:sz w:val="28"/>
          <w:szCs w:val="28"/>
          <w:rtl w:val="0"/>
        </w:rPr>
        <w:t>Вхідні дані:</w:t>
      </w:r>
      <w:r>
        <w:rPr>
          <w:rFonts w:hint="default" w:ascii="Times New Roman" w:hAnsi="Times New Roman" w:eastAsia="Times New Roman" w:cs="Times New Roman"/>
          <w:b/>
          <w:bCs/>
          <w:color w:val="auto"/>
          <w:sz w:val="28"/>
          <w:szCs w:val="28"/>
          <w:rtl w:val="0"/>
        </w:rPr>
        <w:br w:type="textWrapping"/>
      </w: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rtl w:val="0"/>
        </w:rPr>
        <w:t>R — радіус круга, R &gt; 0.</w:t>
      </w:r>
    </w:p>
    <w:p w14:paraId="000000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color w:val="auto"/>
          <w:sz w:val="28"/>
          <w:szCs w:val="28"/>
          <w:rtl w:val="0"/>
        </w:rPr>
        <w:t>Вихідні дані:</w:t>
      </w:r>
      <w:r>
        <w:rPr>
          <w:rFonts w:hint="default" w:ascii="Times New Roman" w:hAnsi="Times New Roman" w:eastAsia="Times New Roman" w:cs="Times New Roman"/>
          <w:b/>
          <w:bCs/>
          <w:color w:val="auto"/>
          <w:sz w:val="28"/>
          <w:szCs w:val="28"/>
          <w:rtl w:val="0"/>
        </w:rPr>
        <w:br w:type="textWrapping"/>
      </w: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rtl w:val="0"/>
        </w:rPr>
        <w:t>L — довжина кола;</w:t>
      </w: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rtl w:val="0"/>
        </w:rPr>
        <w:br w:type="textWrapping"/>
      </w: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rtl w:val="0"/>
        </w:rPr>
        <w:t>S — площа круга.</w:t>
      </w:r>
    </w:p>
    <w:p w14:paraId="6D546D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color w:val="auto"/>
          <w:sz w:val="28"/>
          <w:szCs w:val="28"/>
          <w:rtl w:val="0"/>
        </w:rPr>
        <w:t>Формули:</w:t>
      </w:r>
      <w:r>
        <w:rPr>
          <w:rFonts w:hint="default" w:ascii="Times New Roman" w:hAnsi="Times New Roman" w:eastAsia="Times New Roman" w:cs="Times New Roman"/>
          <w:b/>
          <w:bCs/>
          <w:color w:val="auto"/>
          <w:sz w:val="28"/>
          <w:szCs w:val="28"/>
          <w:rtl w:val="0"/>
        </w:rPr>
        <w:br w:type="textWrapping"/>
      </w: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rtl w:val="0"/>
        </w:rPr>
        <w:t>L = 2 · π · R</w:t>
      </w: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rtl w:val="0"/>
        </w:rPr>
        <w:br w:type="textWrapping"/>
      </w: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rtl w:val="0"/>
        </w:rPr>
        <w:t>S = π · R²</w:t>
      </w:r>
    </w:p>
    <w:p w14:paraId="5604A9CB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0"/>
        <w:textAlignment w:val="auto"/>
        <w:rPr>
          <w:rFonts w:hint="default" w:ascii="Times New Roman" w:hAnsi="Times New Roman" w:cs="Times New Roman"/>
          <w:b/>
          <w:bCs/>
          <w:color w:val="auto"/>
          <w:sz w:val="28"/>
          <w:szCs w:val="28"/>
          <w:rtl w:val="0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rtl w:val="0"/>
        </w:rPr>
        <w:t>Результат роботи програми</w:t>
      </w:r>
    </w:p>
    <w:p w14:paraId="00000098">
      <w:pPr>
        <w:jc w:val="center"/>
        <w:rPr>
          <w:rFonts w:hint="default" w:ascii="Times New Roman" w:hAnsi="Times New Roman" w:eastAsia="Times New Roman" w:cs="Times New Roman"/>
          <w:color w:val="auto"/>
          <w:sz w:val="28"/>
          <w:szCs w:val="28"/>
        </w:rPr>
      </w:pPr>
      <w:r>
        <w:drawing>
          <wp:inline distT="0" distB="0" distL="114300" distR="114300">
            <wp:extent cx="5725160" cy="2943860"/>
            <wp:effectExtent l="0" t="0" r="5080" b="12700"/>
            <wp:docPr id="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294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Times New Roman" w:cs="Times New Roman"/>
          <w:b/>
          <w:bCs/>
          <w:color w:val="auto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color w:val="auto"/>
          <w:sz w:val="28"/>
          <w:szCs w:val="28"/>
          <w:rtl w:val="0"/>
        </w:rPr>
        <w:t>Висновки</w:t>
      </w:r>
    </w:p>
    <w:p w14:paraId="000000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rtl w:val="0"/>
        </w:rPr>
        <w:t xml:space="preserve">У ході виконання лабораторної роботи було розроблено алгоритм розв'язання математичної задачі за </w:t>
      </w: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8"/>
          <w:szCs w:val="28"/>
          <w:rtl w:val="0"/>
        </w:rPr>
        <w:t>варіантом 25.</w:t>
      </w:r>
    </w:p>
    <w:p w14:paraId="000000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rtl w:val="0"/>
        </w:rPr>
        <w:t xml:space="preserve">Було визначено довжину кола та площу круга за заданим радіусом </w:t>
      </w:r>
      <w:r>
        <w:rPr>
          <w:rFonts w:hint="default" w:ascii="Times New Roman" w:hAnsi="Times New Roman" w:eastAsia="Times New Roman" w:cs="Times New Roman"/>
          <w:b/>
          <w:bCs/>
          <w:color w:val="auto"/>
          <w:sz w:val="28"/>
          <w:szCs w:val="28"/>
          <w:rtl w:val="0"/>
        </w:rPr>
        <w:t>R</w:t>
      </w: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rtl w:val="0"/>
        </w:rPr>
        <w:t>. Для цього використано формули:</w:t>
      </w:r>
    </w:p>
    <w:p w14:paraId="000000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Times New Roman" w:cs="Times New Roman"/>
          <w:b/>
          <w:bCs/>
          <w:color w:val="auto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color w:val="auto"/>
          <w:sz w:val="28"/>
          <w:szCs w:val="28"/>
          <w:rtl w:val="0"/>
        </w:rPr>
        <w:t>L = 2 · π · R</w:t>
      </w:r>
    </w:p>
    <w:p w14:paraId="000000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Times New Roman" w:cs="Times New Roman"/>
          <w:b/>
          <w:bCs/>
          <w:color w:val="auto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color w:val="auto"/>
          <w:sz w:val="28"/>
          <w:szCs w:val="28"/>
          <w:rtl w:val="0"/>
        </w:rPr>
        <w:t>S = π · R²</w:t>
      </w:r>
    </w:p>
    <w:p w14:paraId="000000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rtl w:val="0"/>
        </w:rPr>
        <w:t>Було складено словесний опис задачі, математичну модель, алгоритм її розв'язання, блок-схему та специфікацію алгоритму. Також проведено тестування алгоритму на декількох значеннях радіуса. Отримані результати відповідають очікуваним значенням.</w:t>
      </w:r>
    </w:p>
    <w:p w14:paraId="000000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rtl w:val="0"/>
        </w:rPr>
        <w:t>Методичка вимагає саме таку структуру звіту: титульний лист, словесна постановка, математична модель, алгоритм, блок-схема, специфікація, таблиця тестування та висновки.</w:t>
      </w:r>
    </w:p>
    <w:p w14:paraId="385124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Times New Roman" w:cs="Times New Roman"/>
          <w:b/>
          <w:bCs/>
          <w:i/>
          <w:iCs/>
          <w:color w:val="auto"/>
          <w:sz w:val="28"/>
          <w:szCs w:val="28"/>
          <w:rtl w:val="0"/>
        </w:rPr>
      </w:pPr>
      <w:r>
        <w:rPr>
          <w:rFonts w:hint="default" w:ascii="Times New Roman" w:hAnsi="Times New Roman" w:eastAsia="Times New Roman" w:cs="Times New Roman"/>
          <w:b/>
          <w:bCs/>
          <w:i/>
          <w:iCs/>
          <w:color w:val="auto"/>
          <w:sz w:val="28"/>
          <w:szCs w:val="28"/>
          <w:rtl w:val="0"/>
        </w:rPr>
        <w:t>[GitHub — Лабораторна робота №1]</w:t>
      </w:r>
    </w:p>
    <w:p w14:paraId="000000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Times New Roman" w:cs="Times New Roman"/>
          <w:b/>
          <w:bCs/>
          <w:i/>
          <w:iCs/>
          <w:color w:val="auto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i/>
          <w:iCs/>
          <w:color w:val="auto"/>
          <w:sz w:val="28"/>
          <w:szCs w:val="28"/>
          <w:rtl w:val="0"/>
        </w:rPr>
        <w:t>(https://github.com/oleksandrachulkovsk</w:t>
      </w:r>
      <w:bookmarkStart w:id="0" w:name="_GoBack"/>
      <w:bookmarkEnd w:id="0"/>
      <w:r>
        <w:rPr>
          <w:rFonts w:hint="default" w:ascii="Times New Roman" w:hAnsi="Times New Roman" w:eastAsia="Times New Roman" w:cs="Times New Roman"/>
          <w:b/>
          <w:bCs/>
          <w:i/>
          <w:iCs/>
          <w:color w:val="auto"/>
          <w:sz w:val="28"/>
          <w:szCs w:val="28"/>
          <w:rtl w:val="0"/>
        </w:rPr>
        <w:t>a-pixel/-1-.git)</w:t>
      </w:r>
    </w:p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FF96DBBC-57BA-4825-99F4-C445B9895C75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5F8D7780-BB90-41D6-A77A-39D0987BE086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B8077409-3224-481A-8DFB-D3DACC453F11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C399A5F3-BBDC-4A12-9F09-D0EBA70B963D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0C9706AE-C1B1-4544-A5E6-497D1CD0B26C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ungsuh">
    <w:altName w:val="Courant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6" w:fontKey="{A849EBFC-85E4-4920-BEC8-2E3348E7F649}"/>
  </w:font>
  <w:font w:name="Courant">
    <w:panose1 w:val="02000509030000020004"/>
    <w:charset w:val="00"/>
    <w:family w:val="auto"/>
    <w:pitch w:val="default"/>
    <w:sig w:usb0="80000027" w:usb1="00000000" w:usb2="00000000" w:usb3="00000000" w:csb0="00000000" w:csb1="00000000"/>
    <w:embedRegular r:id="rId7" w:fontKey="{5039557B-94DF-4557-91AE-1584F87722A5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205925"/>
    <w:multiLevelType w:val="multilevel"/>
    <w:tmpl w:val="BF205925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>
    <w:nsid w:val="CF092B84"/>
    <w:multiLevelType w:val="multilevel"/>
    <w:tmpl w:val="CF092B84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59ADCABA"/>
    <w:multiLevelType w:val="multilevel"/>
    <w:tmpl w:val="59ADCABA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18122D6E"/>
    <w:rsid w:val="287A4479"/>
    <w:rsid w:val="4D113D25"/>
    <w:rsid w:val="517F64CD"/>
    <w:rsid w:val="6B000899"/>
    <w:rsid w:val="737E6E1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qFormat="1"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uk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qFormat/>
    <w:uiPriority w:val="0"/>
  </w:style>
  <w:style w:type="table" w:customStyle="1" w:styleId="14">
    <w:name w:val="_Style 11"/>
    <w:basedOn w:val="12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643</Words>
  <Characters>3468</Characters>
  <TotalTime>24</TotalTime>
  <ScaleCrop>false</ScaleCrop>
  <LinksUpToDate>false</LinksUpToDate>
  <CharactersWithSpaces>4112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2026-09-15T19:40:00Z</dcterms:created>
  <dc:creator>oleks</dc:creator>
  <cp:lastModifiedBy>Олександра Чулк�</cp:lastModifiedBy>
  <dcterms:modified xsi:type="dcterms:W3CDTF">2026-10-07T22:05:56Z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eyJoZGlkIjoiMmFmMzZiM2Q3NWVlZGJkNWMxYTU4OTFjM2U4MGZkNWUiLCJ1c2VySWQiOiIyOTAzOTE3ODk1Njc1In0=</vt:lpwstr>
  </property>
  <property fmtid="{D5CDD505-2E9C-101B-9397-08002B2CF9AE}" pid="3" name="KSOProductBuildVer">
    <vt:lpwstr>1033-12.1.0.28485</vt:lpwstr>
  </property>
  <property fmtid="{D5CDD505-2E9C-101B-9397-08002B2CF9AE}" pid="4" name="ICV">
    <vt:lpwstr>4408A82E6559437F9AEE642DC901C378_12</vt:lpwstr>
  </property>
</Properties>
</file>